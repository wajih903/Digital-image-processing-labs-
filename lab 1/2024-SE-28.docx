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AE7FB">
      <w:pPr>
        <w:spacing w:after="80"/>
        <w:jc w:val="center"/>
        <w:rPr>
          <w:b/>
          <w:bCs w:val="0"/>
          <w:color w:val="984807" w:themeColor="accent6" w:themeShade="80"/>
        </w:rPr>
      </w:pPr>
      <w:r>
        <w:rPr>
          <w:b/>
          <w:bCs w:val="0"/>
          <w:color w:val="984807" w:themeColor="accent6" w:themeShade="80"/>
          <w:sz w:val="36"/>
        </w:rPr>
        <w:t>THE UNIVERSITY OF AZAD JAMMU &amp; KASHMIR</w:t>
      </w:r>
    </w:p>
    <w:p w14:paraId="28124900">
      <w:pPr>
        <w:spacing w:after="360"/>
        <w:jc w:val="center"/>
        <w:rPr>
          <w:b/>
          <w:bCs w:val="0"/>
          <w:color w:val="984807" w:themeColor="accent6" w:themeShade="80"/>
          <w:sz w:val="28"/>
        </w:rPr>
      </w:pPr>
      <w:r>
        <w:rPr>
          <w:b/>
          <w:bCs w:val="0"/>
          <w:color w:val="984807" w:themeColor="accent6" w:themeShade="80"/>
          <w:sz w:val="28"/>
        </w:rPr>
        <w:t>DEPARTMENT OF SOFTWARE ENGINEERING</w:t>
      </w:r>
    </w:p>
    <w:p w14:paraId="66335C2E">
      <w:pPr>
        <w:keepNext/>
        <w:spacing w:before="280" w:after="120"/>
        <w:rPr>
          <w:b/>
          <w:color w:val="1B365D"/>
          <w:sz w:val="28"/>
        </w:rPr>
      </w:pPr>
      <w:bookmarkStart w:id="0" w:name="_GoBack"/>
      <w:bookmarkEnd w:id="0"/>
    </w:p>
    <w:p w14:paraId="47A85534">
      <w:pPr>
        <w:keepNext/>
        <w:spacing w:before="280" w:after="120"/>
        <w:rPr>
          <w:b/>
          <w:color w:val="FCD5B5" w:themeColor="accent6" w:themeTint="66"/>
          <w:sz w:val="28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3517"/>
        <w:gridCol w:w="3090"/>
      </w:tblGrid>
      <w:tr w14:paraId="6AADC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0873D0B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Student Name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F3DCA1B">
            <w:pPr>
              <w:spacing w:after="0"/>
              <w:rPr>
                <w:rFonts w:hint="default"/>
                <w:color w:val="C0504D" w:themeColor="accent2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/>
                <w:color w:val="C0504D" w:themeColor="accent2"/>
                <w:lang w:val="en-US"/>
                <w14:textFill>
                  <w14:solidFill>
                    <w14:schemeClr w14:val="accent2"/>
                  </w14:solidFill>
                </w14:textFill>
              </w:rPr>
              <w:t>Raja Wajihullah Khan</w:t>
            </w:r>
          </w:p>
        </w:tc>
        <w:tc>
          <w:tcPr>
            <w:tcW w:w="3090" w:type="dxa"/>
            <w:vMerge w:val="restart"/>
            <w:tcBorders>
              <w:top w:val="single" w:color="003366" w:sz="12" w:space="0"/>
              <w:left w:val="single" w:color="003366" w:sz="12" w:space="0"/>
              <w:bottom w:val="single" w:color="003366" w:sz="12" w:space="0"/>
              <w:right w:val="single" w:color="003366" w:sz="12" w:space="0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07F31FE">
            <w:pPr>
              <w:spacing w:after="0"/>
              <w:jc w:val="center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  <w:drawing>
                <wp:inline distT="0" distB="0" distL="0" distR="0">
                  <wp:extent cx="1803400" cy="1746250"/>
                  <wp:effectExtent l="0" t="0" r="6350" b="6350"/>
                  <wp:docPr id="226380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38093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174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31A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05D1CF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Roll Number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4EC73F">
            <w:pPr>
              <w:spacing w:after="0"/>
              <w:rPr>
                <w:rFonts w:hint="default"/>
                <w:color w:val="C0504D" w:themeColor="accent2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2024-SE-</w:t>
            </w:r>
            <w:r>
              <w:rPr>
                <w:rFonts w:hint="default"/>
                <w:color w:val="C0504D" w:themeColor="accent2"/>
                <w:sz w:val="22"/>
                <w:lang w:val="en-US"/>
                <w14:textFill>
                  <w14:solidFill>
                    <w14:schemeClr w14:val="accent2"/>
                  </w14:solidFill>
                </w14:textFill>
              </w:rPr>
              <w:t>28</w:t>
            </w:r>
          </w:p>
        </w:tc>
        <w:tc>
          <w:tcPr>
            <w:tcW w:w="3090" w:type="dxa"/>
            <w:vMerge w:val="continue"/>
          </w:tcPr>
          <w:p w14:paraId="5A3E7595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0A51E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48FAD1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Course Name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CB1140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Digital Image Processing Lab</w:t>
            </w:r>
          </w:p>
        </w:tc>
        <w:tc>
          <w:tcPr>
            <w:tcW w:w="3090" w:type="dxa"/>
            <w:vMerge w:val="continue"/>
          </w:tcPr>
          <w:p w14:paraId="64617853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D227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B92F0B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Course Code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4E63DA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SE-3104</w:t>
            </w:r>
          </w:p>
        </w:tc>
        <w:tc>
          <w:tcPr>
            <w:tcW w:w="3090" w:type="dxa"/>
            <w:vMerge w:val="continue"/>
          </w:tcPr>
          <w:p w14:paraId="44599E80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0CC5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EE9BA83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Session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A536F1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2024-2028 (BS SE - 5th Sem)</w:t>
            </w:r>
          </w:p>
        </w:tc>
        <w:tc>
          <w:tcPr>
            <w:tcW w:w="3090" w:type="dxa"/>
            <w:vMerge w:val="continue"/>
          </w:tcPr>
          <w:p w14:paraId="38397F10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B4ED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FA68FA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Department Name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699EA20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Department of Software Engineering</w:t>
            </w:r>
          </w:p>
        </w:tc>
        <w:tc>
          <w:tcPr>
            <w:tcW w:w="3090" w:type="dxa"/>
            <w:vMerge w:val="continue"/>
          </w:tcPr>
          <w:p w14:paraId="39B7CD61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F656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A030FB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Task / Assignment No.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83FF87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Lab Task #01 Report</w:t>
            </w:r>
          </w:p>
        </w:tc>
        <w:tc>
          <w:tcPr>
            <w:tcW w:w="3090" w:type="dxa"/>
            <w:vMerge w:val="continue"/>
          </w:tcPr>
          <w:p w14:paraId="0FEE98B7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3D57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36B4CD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Instructor Name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C30EA9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Engr. Fahad Nisar</w:t>
            </w:r>
          </w:p>
        </w:tc>
        <w:tc>
          <w:tcPr>
            <w:tcW w:w="3090" w:type="dxa"/>
            <w:vMerge w:val="continue"/>
          </w:tcPr>
          <w:p w14:paraId="061662B5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686D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E3F3CEF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Submission Date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116AD3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October 23, 2026</w:t>
            </w:r>
          </w:p>
        </w:tc>
        <w:tc>
          <w:tcPr>
            <w:tcW w:w="3090" w:type="dxa"/>
            <w:vMerge w:val="continue"/>
          </w:tcPr>
          <w:p w14:paraId="163BFDDE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78752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8" w:hRule="atLeast"/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3DDCE2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Topic / Title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4FA930">
            <w:pPr>
              <w:spacing w:after="0"/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2"/>
                <w14:textFill>
                  <w14:solidFill>
                    <w14:schemeClr w14:val="accent2"/>
                  </w14:solidFill>
                </w14:textFill>
              </w:rPr>
              <w:t>Python Setup, Fundamentals, &amp; Imports</w:t>
            </w:r>
          </w:p>
        </w:tc>
        <w:tc>
          <w:tcPr>
            <w:tcW w:w="3090" w:type="dxa"/>
            <w:vMerge w:val="continue"/>
          </w:tcPr>
          <w:p w14:paraId="721A5D2B">
            <w:pP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3C5324E1">
      <w:pPr>
        <w:keepNext/>
        <w:spacing w:before="280" w:after="120"/>
        <w:rPr>
          <w:b/>
          <w:color w:val="1B365D"/>
          <w:sz w:val="28"/>
        </w:rPr>
      </w:pPr>
    </w:p>
    <w:p w14:paraId="2692EAA3">
      <w:pPr>
        <w:keepNext/>
        <w:spacing w:before="280" w:after="120"/>
        <w:rPr>
          <w:b/>
          <w:color w:val="1B365D"/>
          <w:sz w:val="28"/>
        </w:rPr>
      </w:pPr>
    </w:p>
    <w:p w14:paraId="01DC4DD7">
      <w:pPr>
        <w:keepNext/>
        <w:spacing w:before="280" w:after="120"/>
        <w:rPr>
          <w:b/>
          <w:color w:val="1B365D"/>
          <w:sz w:val="28"/>
        </w:rPr>
      </w:pPr>
    </w:p>
    <w:p w14:paraId="429A0FB8">
      <w:pPr>
        <w:keepNext/>
        <w:spacing w:before="280" w:after="120"/>
      </w:pPr>
      <w:r>
        <w:rPr>
          <w:b/>
          <w:color w:val="1B365D"/>
          <w:sz w:val="28"/>
        </w:rPr>
        <w:t>Step 1 &amp; Step 2: Python Installation &amp; Version Verification</w:t>
      </w:r>
    </w:p>
    <w:p w14:paraId="5D70367C">
      <w:r>
        <w:t>Command executed in Command Prompt to verify Python and pip installation: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651777"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70984CE4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python --version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python -m pip --version</w:t>
            </w:r>
          </w:p>
        </w:tc>
      </w:tr>
    </w:tbl>
    <w:p w14:paraId="321994B5">
      <w:pPr>
        <w:rPr>
          <w:b/>
        </w:rPr>
      </w:pPr>
    </w:p>
    <w:p w14:paraId="6715EC2D">
      <w:r>
        <w:rPr>
          <w:b/>
        </w:rPr>
        <w:t>Output Verification: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10C69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003366" w:sz="18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26C03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Python 3.11.5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pip 23.2.1 from C:\Python311\lib\site-packages\pip (python 3.11)</w:t>
            </w:r>
          </w:p>
        </w:tc>
      </w:tr>
    </w:tbl>
    <w:p w14:paraId="76404F7A"/>
    <w:p w14:paraId="3AE7BF06"/>
    <w:p w14:paraId="1BED99F5">
      <w:r>
        <w:drawing>
          <wp:inline distT="0" distB="0" distL="0" distR="0">
            <wp:extent cx="5646420" cy="1166495"/>
            <wp:effectExtent l="0" t="0" r="11430" b="14605"/>
            <wp:docPr id="160666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6266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C6FE"/>
    <w:p w14:paraId="5A43F5DD"/>
    <w:p w14:paraId="27CA3A7E"/>
    <w:p w14:paraId="15936428">
      <w:pPr>
        <w:spacing w:after="120"/>
      </w:pPr>
    </w:p>
    <w:p w14:paraId="4490D36D">
      <w:pPr>
        <w:keepNext/>
        <w:spacing w:before="280" w:after="120"/>
      </w:pPr>
      <w:r>
        <w:rPr>
          <w:b/>
          <w:color w:val="1B365D"/>
          <w:sz w:val="28"/>
        </w:rPr>
        <w:t>Step 3: VS Code Setup &amp; Python Interpreter Selection</w:t>
      </w:r>
    </w:p>
    <w:p w14:paraId="13030AA1">
      <w:r>
        <w:t>Installed VS Code, added the Python extension by Microsoft, and selected the active Python 3 interpreter using Ctrl + Shift + P -&gt; 'Python: Select Interpreter'.</w:t>
      </w:r>
    </w:p>
    <w:p w14:paraId="30BAF004"/>
    <w:p w14:paraId="68869467">
      <w:pPr>
        <w:spacing w:after="12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5980" cy="1788795"/>
            <wp:effectExtent l="0" t="0" r="7620" b="1905"/>
            <wp:docPr id="2" name="Picture 2" descr="WhatsApp Image 2026-10-23 at 7.24.41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23 at 7.24.41 PM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1ECA">
      <w:pPr>
        <w:spacing w:after="120"/>
      </w:pPr>
    </w:p>
    <w:p w14:paraId="7FCB042E">
      <w:pPr>
        <w:keepNext/>
        <w:spacing w:before="280" w:after="120"/>
      </w:pPr>
      <w:r>
        <w:rPr>
          <w:b/>
          <w:color w:val="1B365D"/>
          <w:sz w:val="28"/>
        </w:rPr>
        <w:t>Step 4: First Python Program (hello.py)</w:t>
      </w:r>
    </w:p>
    <w:p w14:paraId="2A9A6F34">
      <w:r>
        <w:t>Source Code for hello.py: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954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3CE23092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# My first Python program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print('Hello, Digital Image Processing!')</w:t>
            </w:r>
          </w:p>
        </w:tc>
      </w:tr>
    </w:tbl>
    <w:p w14:paraId="4F3E4FBD">
      <w:pPr>
        <w:spacing w:after="120"/>
      </w:pPr>
    </w:p>
    <w:p w14:paraId="094AD0C2">
      <w:r>
        <w:rPr>
          <w:b/>
        </w:rPr>
        <w:t>Execution Command &amp; Output: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63650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003366" w:sz="18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75282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C:\dip-lab-01&gt; python hello.py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Hello, Digital Image Processing!</w:t>
            </w:r>
          </w:p>
        </w:tc>
      </w:tr>
    </w:tbl>
    <w:p w14:paraId="6D73B2EB">
      <w:pPr>
        <w:spacing w:after="120"/>
        <w:rPr>
          <w:b/>
          <w:color w:val="1B365D"/>
          <w:sz w:val="28"/>
        </w:rPr>
      </w:pPr>
      <w:r>
        <w:drawing>
          <wp:inline distT="0" distB="0" distL="0" distR="0">
            <wp:extent cx="4269740" cy="2368550"/>
            <wp:effectExtent l="0" t="0" r="16510" b="12700"/>
            <wp:docPr id="1837483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83501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EE8D">
      <w:pPr>
        <w:keepNext/>
        <w:spacing w:before="280" w:after="120"/>
        <w:rPr>
          <w:b/>
          <w:color w:val="1B365D"/>
          <w:sz w:val="28"/>
        </w:rPr>
      </w:pPr>
    </w:p>
    <w:p w14:paraId="3ED074E3">
      <w:pPr>
        <w:keepNext/>
        <w:spacing w:before="280" w:after="120"/>
        <w:rPr>
          <w:b/>
          <w:color w:val="1B365D"/>
          <w:sz w:val="28"/>
        </w:rPr>
      </w:pPr>
    </w:p>
    <w:p w14:paraId="08A30D4B">
      <w:pPr>
        <w:keepNext/>
        <w:spacing w:before="280" w:after="120"/>
      </w:pPr>
      <w:r>
        <w:rPr>
          <w:b/>
          <w:color w:val="1B365D"/>
          <w:sz w:val="28"/>
        </w:rPr>
        <w:t>Step 5: Basic Python Exercises (basics.py)</w:t>
      </w:r>
    </w:p>
    <w:p w14:paraId="4FED65F2">
      <w:r>
        <w:t>Complete source code for basics.py solving Exercises 1 to 6: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D4A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043E2D89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Exercise 1: Variables and Data Types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width = 640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height = 480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image_name = "sample.png"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is_color = True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print(f"width: {width}, type: {type(width)}")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print(f"height: {height}, type: {type(height)}")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print(f"image_name: {image_name}, type: {type(image_name)}")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print(f"is_color: {is_color}, type: {type(is_color)}")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total_pixels = width * height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print("Total number of pixels:", total_pixels)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print("-" * 50)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Exercise 2: if, elif, and else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test_values = [-1, 0, 127, 128, 255, 256]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for intensity in test_values: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if intensity &lt; 0 or intensity &gt; 255: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    label = "Invalid"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elif intensity &gt;= 128: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    label = "Bright pixel"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else: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    label = "Dark pixel"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print(f"Intensity {intensity}: {label}")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print("-" * 50)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Exercise 3: for and while Loops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for loop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pixel_values = [20, 130, 255]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print("For loop classification:")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for pixel in pixel_values: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if pixel &gt;= 128: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    print(f"Pixel {pixel}: Bright pixel")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else: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    print(f"Pixel {pixel}: Dark pixel")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while loop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While loop output:")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counter = 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while counter &lt; 3: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print(counter)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counter += 1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print("-" * 50)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Exercise 4: Functions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def is_bright(pixel, threshold=128):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 xml:space="preserve">    return pixel &gt;= threshold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print("is_bright(127):", is_bright(127))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print("is_bright(128):", is_bright(128))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print("is_bright(200, 210):", is_bright(200, 210))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print("-" * 50)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Exercise 5: Lists and Tuples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pixels = [0, 128, 255]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print("First item:", pixels[0])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pixels[1] = 150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pixels.append(64)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print("Updated list:", pixels)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print("List length:", len(pixels))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size = (640, 480)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w, h = size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print(f"Unpacked tuple -&gt; Width: {w}, Height: {h}")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Mutability Explanation: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A list item can be changed because lists are mutable data structures in Python,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allowing in-place modification of elements. On the other hand, a tuple item cannot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be changed because tuples are immutable, meaning their structure and contents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are fixed upon creation to guarantee data integrity.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print("-" * 50)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Exercise 6: Dictionaries and Sets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# 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image = {"width": 640, "height": 480}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image["mode"] = "RGB"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print("Width from dict:", image["width"])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print("Mode from dict:", image["mode"])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animal_list = ["cat", "dog", "cat", "bird"]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unique_animals = set(animal_list)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print("Unique animal count:", len(unique_animals))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</w:p>
        </w:tc>
      </w:tr>
    </w:tbl>
    <w:p w14:paraId="08A0E563">
      <w:pPr>
        <w:keepNext/>
        <w:spacing w:before="200" w:after="80"/>
      </w:pPr>
      <w:r>
        <w:rPr>
          <w:b/>
          <w:color w:val="2E5B82"/>
          <w:sz w:val="24"/>
        </w:rPr>
        <w:t>Execution &amp; Output of basics.py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172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1065F0C7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python basics.py</w:t>
            </w:r>
          </w:p>
        </w:tc>
      </w:tr>
    </w:tbl>
    <w:p w14:paraId="6DADBDDF">
      <w:r>
        <w:t>Expected Terminal Output: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0F8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47633905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width: 640, type: &lt;class 'int'&gt;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height: 480, type: &lt;class 'int'&gt;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image_name: sample.png, type: &lt;class 'str'&gt;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is_color: True, type: &lt;class 'bool'&gt;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Total number of pixels: 307200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--------------------------------------------------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Intensity -1: Invalid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Intensity 0: Dark pixel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Intensity 127: Dark pixel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Intensity 128: Bright pixel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Intensity 255: Bright pixel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Intensity 256: Invalid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--------------------------------------------------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For loop classification: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Pixel 20: Dark pixel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Pixel 130: Bright pixel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Pixel 255: Bright pixel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While loop output: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1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2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--------------------------------------------------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is_bright(127): False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is_bright(128): True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is_bright(200, 210): False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--------------------------------------------------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First item: 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Updated list: [0, 150, 255, 64]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List length: 4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Unpacked tuple -&gt; Width: 640, Height: 480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--------------------------------------------------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Width from dict: 640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Mode from dict: RGB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Unique animal count: 3</w:t>
            </w:r>
          </w:p>
        </w:tc>
      </w:tr>
    </w:tbl>
    <w:p w14:paraId="383F3895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Execution Output of basics.py: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367DE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003366" w:sz="18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9CA97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--- Exercise 1: Variables and Data Types ---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width: 640 | Type: &lt;class 'int'&gt;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height: 480 | Type: &lt;class 'int'&gt;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image_name: sample.png | Type: &lt;class 'str'&gt;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is_color: True | Type: &lt;class 'bool'&gt;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Total Pixels: 307200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--- Exercise 2: if, elif, and else ---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Pixel Value:  -1 -&gt; Label: Invalid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Pixel Value:   0 -&gt; Label: Dark pixel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Pixel Value: 127 -&gt; Label: Dark pixel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Pixel Value: 128 -&gt; Label: Bright pixel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Pixel Value: 255 -&gt; Label: Bright pixel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Pixel Value: 256 -&gt; Label: Invalid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--- Exercise 3: for and while Loops ---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For Loop Results: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Value: 20 -&gt; Dark pixel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Value: 130 -&gt; Bright pixel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Value: 255 -&gt; Bright pixel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While Loop Results: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Counter: 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Counter: 1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Counter: 2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--- Exercise 4: Functions ---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is_bright(127)      -&gt; False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is_bright(128)      -&gt; True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is_bright(200, 210) -&gt; False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--- Exercise 5: Lists and Tuples ---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Original list: [0, 128, 255]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First item: 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Updated list: [0, 150, 255, 64]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Length of list: 4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Unpacked Tuple -&gt; Width: 640, Height: 480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--- Exercise 6: Dictionaries and Sets ---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Dictionary Width: 640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Dictionary Mode: RGB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Unique labels set: {'cat', 'dog', 'bird'}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Number of unique labels: 3</w:t>
            </w:r>
          </w:p>
        </w:tc>
      </w:tr>
    </w:tbl>
    <w:p w14:paraId="17D6C65C">
      <w:pPr>
        <w:spacing w:after="120"/>
      </w:pPr>
    </w:p>
    <w:p w14:paraId="012A529F">
      <w:pPr>
        <w:spacing w:after="120"/>
      </w:pPr>
    </w:p>
    <w:p w14:paraId="0505FF77">
      <w:pPr>
        <w:spacing w:after="12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98520E">
      <w:pPr>
        <w:spacing w:after="12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DE8CA9">
      <w:pPr>
        <w:spacing w:after="120"/>
      </w:pPr>
      <w:r>
        <w:drawing>
          <wp:inline distT="0" distB="0" distL="0" distR="0">
            <wp:extent cx="5732145" cy="3551555"/>
            <wp:effectExtent l="0" t="0" r="1905" b="10795"/>
            <wp:docPr id="992805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531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0841" cy="356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F86A">
      <w:pPr>
        <w:spacing w:after="120"/>
      </w:pPr>
    </w:p>
    <w:p w14:paraId="0F7A29D6">
      <w:pPr>
        <w:spacing w:after="120"/>
      </w:pPr>
    </w:p>
    <w:p w14:paraId="41B66980">
      <w:pPr>
        <w:spacing w:after="120"/>
        <w:rPr>
          <w:rFonts w:hint="default"/>
          <w:lang w:val="en-US"/>
        </w:rPr>
      </w:pPr>
    </w:p>
    <w:p w14:paraId="5D36B72F">
      <w:pPr>
        <w:spacing w:after="120"/>
        <w:rPr>
          <w:rFonts w:hint="default"/>
          <w:lang w:val="en-US"/>
        </w:rPr>
      </w:pPr>
    </w:p>
    <w:p w14:paraId="1F598241">
      <w:pPr>
        <w:spacing w:after="120"/>
        <w:rPr>
          <w:rFonts w:hint="default"/>
          <w:lang w:val="en-US"/>
        </w:rPr>
      </w:pPr>
      <w:r>
        <w:drawing>
          <wp:inline distT="0" distB="0" distL="0" distR="0">
            <wp:extent cx="4536440" cy="2251075"/>
            <wp:effectExtent l="0" t="0" r="16510" b="15875"/>
            <wp:docPr id="11134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58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6272" cy="225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6B5A">
      <w:pPr>
        <w:spacing w:after="120"/>
        <w:rPr>
          <w:rFonts w:hint="default"/>
          <w:lang w:val="en-US"/>
        </w:rPr>
      </w:pPr>
    </w:p>
    <w:p w14:paraId="08E52B5E">
      <w:pPr>
        <w:spacing w:after="120"/>
      </w:pPr>
    </w:p>
    <w:p w14:paraId="6C3F1563">
      <w:pPr>
        <w:keepNext/>
        <w:spacing w:before="280" w:after="120"/>
      </w:pPr>
      <w:r>
        <w:rPr>
          <w:b/>
          <w:color w:val="1B365D"/>
          <w:sz w:val="28"/>
        </w:rPr>
        <w:t>Step 6 &amp; Step 8: Package Installation &amp; Import Verification</w:t>
      </w:r>
    </w:p>
    <w:p w14:paraId="0844CDD6">
      <w:pPr>
        <w:keepNext/>
        <w:spacing w:before="200" w:after="80"/>
      </w:pPr>
      <w:r>
        <w:rPr>
          <w:b/>
          <w:color w:val="2E5B82"/>
          <w:sz w:val="24"/>
        </w:rPr>
        <w:t>Step 6: Installing Packages</w:t>
      </w:r>
    </w:p>
    <w:p w14:paraId="77E33F57">
      <w:r>
        <w:t>Command executed to install numpy, pillow, and matplotlib: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C9A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6E87FCCB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python -m pip install numpy pillow matplotlib</w:t>
            </w:r>
          </w:p>
        </w:tc>
      </w:tr>
    </w:tbl>
    <w:p w14:paraId="4B9F206B">
      <w:r>
        <w:t>Command executed to verify installed package details: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9CB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6B987A17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python -m pip show numpy pillow matplotlib</w:t>
            </w:r>
          </w:p>
        </w:tc>
      </w:tr>
    </w:tbl>
    <w:p w14:paraId="56431C2F">
      <w:pPr>
        <w:spacing w:after="120"/>
      </w:pPr>
    </w:p>
    <w:p w14:paraId="2EC83A44">
      <w:pPr>
        <w:spacing w:after="120"/>
      </w:pPr>
    </w:p>
    <w:p w14:paraId="351AFADA">
      <w:pPr>
        <w:spacing w:after="120"/>
      </w:pPr>
    </w:p>
    <w:p w14:paraId="4E0FB8CD">
      <w:pPr>
        <w:spacing w:after="120"/>
      </w:pPr>
      <w:r>
        <w:drawing>
          <wp:inline distT="0" distB="0" distL="0" distR="0">
            <wp:extent cx="5733415" cy="4221480"/>
            <wp:effectExtent l="0" t="0" r="635" b="7620"/>
            <wp:docPr id="16671748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74833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E47A">
      <w:pPr>
        <w:spacing w:after="120"/>
      </w:pPr>
    </w:p>
    <w:p w14:paraId="196D06FE">
      <w:pPr>
        <w:spacing w:after="120"/>
      </w:pPr>
    </w:p>
    <w:p w14:paraId="31D7C03E">
      <w:pPr>
        <w:spacing w:after="120"/>
      </w:pPr>
    </w:p>
    <w:p w14:paraId="1747D637">
      <w:pPr>
        <w:spacing w:after="120"/>
      </w:pPr>
    </w:p>
    <w:p w14:paraId="411B1363">
      <w:pPr>
        <w:spacing w:after="120"/>
      </w:pPr>
    </w:p>
    <w:p w14:paraId="68FBD47A">
      <w:pPr>
        <w:spacing w:after="120"/>
      </w:pPr>
      <w:r>
        <w:drawing>
          <wp:inline distT="0" distB="0" distL="0" distR="0">
            <wp:extent cx="4311650" cy="3228340"/>
            <wp:effectExtent l="0" t="0" r="12700" b="10160"/>
            <wp:docPr id="14796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115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B11C2">
      <w:pPr>
        <w:spacing w:after="120"/>
      </w:pPr>
    </w:p>
    <w:p w14:paraId="79EA1590">
      <w:pPr>
        <w:spacing w:after="120"/>
      </w:pPr>
    </w:p>
    <w:p w14:paraId="73EA3728">
      <w:pPr>
        <w:keepNext/>
        <w:spacing w:before="200" w:after="80"/>
      </w:pPr>
      <w:r>
        <w:rPr>
          <w:b/>
          <w:color w:val="2E5B82"/>
          <w:sz w:val="24"/>
        </w:rPr>
        <w:t>Step 8: Write and Verify Import Statements (lab01_imports.py)</w:t>
      </w:r>
    </w:p>
    <w:p w14:paraId="45F503A7">
      <w:r>
        <w:t>Source Code for lab01_imports.py: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7F7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2B090CB0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import numpy as np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from PIL import Image</w:t>
            </w:r>
            <w:r>
              <w:rPr>
                <w:rFonts w:ascii="Consolas" w:hAnsi="Consolas"/>
                <w:color w:val="222222"/>
                <w:sz w:val="19"/>
              </w:rPr>
              <w:br w:type="textWrapping"/>
            </w:r>
            <w:r>
              <w:rPr>
                <w:rFonts w:ascii="Consolas" w:hAnsi="Consolas"/>
                <w:color w:val="222222"/>
                <w:sz w:val="19"/>
              </w:rPr>
              <w:t>import matplotlib.pyplot as plt</w:t>
            </w:r>
          </w:p>
        </w:tc>
      </w:tr>
    </w:tbl>
    <w:p w14:paraId="470D2A10">
      <w:r>
        <w:t>Command executed: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753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4F4F4"/>
          </w:tcPr>
          <w:p w14:paraId="7B476ABF"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python lab01_imports.py</w:t>
            </w:r>
          </w:p>
        </w:tc>
      </w:tr>
    </w:tbl>
    <w:p w14:paraId="274F3DFA">
      <w:r>
        <w:t>Output: Execution completes silently without error, returning directly to command prompt (verifying all packages are correctly installed).</w:t>
      </w:r>
    </w:p>
    <w:p w14:paraId="653A72DA"/>
    <w:p w14:paraId="263FE02F">
      <w:r>
        <w:drawing>
          <wp:inline distT="0" distB="0" distL="0" distR="0">
            <wp:extent cx="5733415" cy="2263140"/>
            <wp:effectExtent l="0" t="0" r="635" b="3810"/>
            <wp:docPr id="11152444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44422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39B4"/>
    <w:p w14:paraId="25B056AD">
      <w:pPr>
        <w:spacing w:after="120"/>
      </w:pPr>
    </w:p>
    <w:p w14:paraId="04650DAA">
      <w:pPr>
        <w:keepNext/>
        <w:spacing w:before="280" w:after="120"/>
      </w:pPr>
      <w:r>
        <w:rPr>
          <w:b/>
          <w:color w:val="1B365D"/>
          <w:sz w:val="28"/>
        </w:rPr>
        <w:t>Conceptual Questions &amp; Explanation</w:t>
      </w:r>
    </w:p>
    <w:p w14:paraId="0419717D">
      <w:pPr>
        <w:numPr>
          <w:ilvl w:val="0"/>
          <w:numId w:val="7"/>
        </w:numPr>
      </w:pPr>
      <w:r>
        <w:rPr>
          <w:b/>
        </w:rPr>
        <w:t>Python vs. Pip:</w:t>
      </w:r>
      <w:r>
        <w:rPr>
          <w:b/>
        </w:rPr>
        <w:br w:type="textWrapping"/>
      </w:r>
      <w:r>
        <w:t>Python is the core programming language runtime/interpreter that executes Python scripts and code. On the other hand, pip (Package Installer for Python) is a package management system used to download, install, update, and manage additional third-party libraries and dependencies (such as NumPy, Pillow, and Matplotlib) from the Python Package Index (PyPI).</w:t>
      </w:r>
      <w:r>
        <w:br w:type="textWrapping"/>
      </w:r>
      <w:r>
        <w:br w:type="textWrapping"/>
      </w:r>
      <w:r>
        <w:rPr>
          <w:b/>
        </w:rPr>
        <w:t>2. Purpose of Import Statements:</w:t>
      </w:r>
      <w:r>
        <w:rPr>
          <w:b/>
        </w:rPr>
        <w:br w:type="textWrapping"/>
      </w:r>
      <w:r>
        <w:t>Import statements are used to load external modules and libraries into the current Python script's scope. In Digital Image Processing, imports allow access to pre-built functions and mathematical tools—such as NumPy for fast multidimensional array processing, Pillow for image reading and editing, and Matplotlib for plotting and visual display—without writing them from scratch.</w:t>
      </w:r>
    </w:p>
    <w:p w14:paraId="295EC83D">
      <w:pPr>
        <w:numPr>
          <w:numId w:val="0"/>
        </w:numPr>
        <w:spacing w:after="200" w:line="276" w:lineRule="auto"/>
      </w:pPr>
    </w:p>
    <w:p w14:paraId="4725EF29">
      <w:pPr>
        <w:numPr>
          <w:numId w:val="0"/>
        </w:numPr>
        <w:spacing w:after="200" w:line="276" w:lineRule="auto"/>
      </w:pPr>
    </w:p>
    <w:p w14:paraId="79910590">
      <w:pPr>
        <w:numPr>
          <w:numId w:val="0"/>
        </w:numPr>
        <w:spacing w:after="200" w:line="276" w:lineRule="auto"/>
      </w:pPr>
    </w:p>
    <w:p w14:paraId="48A3D579">
      <w:pPr>
        <w:keepNext/>
        <w:spacing w:before="240" w:after="8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003366"/>
          <w:sz w:val="28"/>
        </w:rPr>
        <w:t>6. Lab Assessment Criteria Summary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 w14:paraId="4F272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6A2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Criterion</w:t>
            </w:r>
          </w:p>
        </w:tc>
        <w:tc>
          <w:tcPr>
            <w:tcW w:w="301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78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Required Evidence Included</w:t>
            </w:r>
          </w:p>
        </w:tc>
        <w:tc>
          <w:tcPr>
            <w:tcW w:w="301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A59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Max Marks</w:t>
            </w:r>
          </w:p>
        </w:tc>
      </w:tr>
      <w:tr w14:paraId="67C32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FC4DF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Installation and setup</w:t>
            </w:r>
          </w:p>
        </w:tc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07CF9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Python/pip checks, VS Code interpreter selection, project folder, hello.py output.</w:t>
            </w:r>
          </w:p>
        </w:tc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2DC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14:paraId="20573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D2303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Variables and conditions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4F3F8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Exercises 1–2: exact variable types, 307200 pixel count, and all 6 boundary test labels.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04E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14:paraId="0793E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3840F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Loops and functions</w:t>
            </w:r>
          </w:p>
        </w:tc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E1469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Exercises 3–4: for/while loops output and is_bright() function with default/custom thresholds.</w:t>
            </w:r>
          </w:p>
        </w:tc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1B54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14:paraId="67B3C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5114F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Collections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5DA2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Exercises 5–6: List manipulation, tuple unpacking, dictionary lookup, set uniqueness, and mutability explanation.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F6E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 w14:paraId="2797C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2462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Packages and imports</w:t>
            </w:r>
          </w:p>
        </w:tc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AD6C2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NumPy, Pillow, Matplotlib installation via pip, show command, and error-free lab01_imports.py run.</w:t>
            </w:r>
          </w:p>
        </w:tc>
        <w:tc>
          <w:tcPr>
            <w:tcW w:w="30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DA320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14:paraId="602B0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45DF9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Report and understanding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5C3B7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Complete student details, structured sections, clear simple English explanation, and Python vs pip definition.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2E6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p w14:paraId="6AE8A3B0">
      <w:pPr>
        <w:numPr>
          <w:numId w:val="0"/>
        </w:numPr>
        <w:spacing w:after="200" w:line="276" w:lineRule="auto"/>
      </w:pPr>
    </w:p>
    <w:p w14:paraId="03E5F92D">
      <w:pPr>
        <w:numPr>
          <w:numId w:val="0"/>
        </w:numPr>
        <w:spacing w:after="200" w:line="276" w:lineRule="auto"/>
      </w:pPr>
    </w:p>
    <w:p w14:paraId="410430E1">
      <w:pPr>
        <w:numPr>
          <w:numId w:val="0"/>
        </w:numPr>
        <w:spacing w:after="200" w:line="276" w:lineRule="auto"/>
      </w:pPr>
    </w:p>
    <w:p w14:paraId="608613F2">
      <w:pPr>
        <w:numPr>
          <w:numId w:val="0"/>
        </w:numPr>
        <w:spacing w:after="200" w:line="276" w:lineRule="auto"/>
      </w:pPr>
    </w:p>
    <w:p w14:paraId="2D06EF28">
      <w:pPr>
        <w:numPr>
          <w:numId w:val="0"/>
        </w:numPr>
        <w:spacing w:after="200" w:line="276" w:lineRule="auto"/>
      </w:pPr>
    </w:p>
    <w:p w14:paraId="1913A870">
      <w:pPr>
        <w:numPr>
          <w:numId w:val="0"/>
        </w:numPr>
        <w:spacing w:after="200" w:line="276" w:lineRule="auto"/>
      </w:pPr>
    </w:p>
    <w:p w14:paraId="6AE3A36A">
      <w:pPr>
        <w:numPr>
          <w:numId w:val="0"/>
        </w:numPr>
        <w:spacing w:after="200" w:line="276" w:lineRule="auto"/>
      </w:pPr>
    </w:p>
    <w:p w14:paraId="19D691D5">
      <w:pPr>
        <w:numPr>
          <w:numId w:val="0"/>
        </w:numPr>
        <w:spacing w:after="200" w:line="276" w:lineRule="auto"/>
      </w:pPr>
    </w:p>
    <w:p w14:paraId="300B5B8D">
      <w:pPr>
        <w:numPr>
          <w:numId w:val="0"/>
        </w:numPr>
        <w:spacing w:after="200" w:line="276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F6565"/>
    <w:multiLevelType w:val="singleLevel"/>
    <w:tmpl w:val="F24F65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C53B76"/>
    <w:rsid w:val="419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914</Words>
  <Characters>6203</Characters>
  <Lines>0</Lines>
  <Paragraphs>0</Paragraphs>
  <TotalTime>1</TotalTime>
  <ScaleCrop>false</ScaleCrop>
  <LinksUpToDate>false</LinksUpToDate>
  <CharactersWithSpaces>7039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ahmed</cp:lastModifiedBy>
  <dcterms:modified xsi:type="dcterms:W3CDTF">2026-10-23T16:09:39Z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eyJoZGlkIjoiZTg5NWMzNDI4MTY0ZGFjMjRlOGExMjg0YWQwNDg3NjMifQ==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29B40F7C44344F7098FF93C6DC9151DC_13</vt:lpwstr>
  </property>
</Properties>
</file>